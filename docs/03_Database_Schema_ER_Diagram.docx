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1FAFFB">
      <w:pPr>
        <w:pStyle w:val="2"/>
      </w:pPr>
      <w:r>
        <w:t>03_Database_Schema_ER_Diagram</w:t>
      </w:r>
    </w:p>
    <w:p w14:paraId="6FFF65AE">
      <w:r>
        <w:t>Document Version:1.0</w:t>
      </w:r>
      <w:r>
        <w:br w:type="textWrapping"/>
      </w:r>
      <w:r>
        <w:t>Status: Client Handover</w:t>
      </w:r>
    </w:p>
    <w:p w14:paraId="75889422">
      <w:pPr>
        <w:pStyle w:val="3"/>
      </w:pPr>
      <w:r>
        <w:t>Database Overview</w:t>
      </w:r>
      <w:bookmarkStart w:id="0" w:name="_GoBack"/>
      <w:bookmarkEnd w:id="0"/>
    </w:p>
    <w:p w14:paraId="0B66AA90">
      <w:r>
        <w:t>The Gott</w:t>
      </w:r>
      <w:r>
        <w:rPr>
          <w:rFonts w:hint="default"/>
          <w:lang w:val="en-US"/>
        </w:rPr>
        <w:t>a-Do</w:t>
      </w:r>
      <w:r>
        <w:t xml:space="preserve"> </w:t>
      </w:r>
      <w:r>
        <w:rPr>
          <w:lang w:val="en-US"/>
        </w:rPr>
        <w:t>back-end</w:t>
      </w:r>
      <w:r>
        <w:t xml:space="preserve"> uses MySQL/MariaDB. The supplied schema contains approximately 50 tables organized into functional modules.</w:t>
      </w:r>
    </w:p>
    <w:p w14:paraId="30E7A275">
      <w:pPr>
        <w:pStyle w:val="3"/>
      </w:pPr>
      <w:r>
        <w:t>Core Modules</w:t>
      </w:r>
    </w:p>
    <w:p w14:paraId="06711617">
      <w:pPr>
        <w:pStyle w:val="4"/>
      </w:pPr>
      <w:r>
        <w:t>Authentication</w:t>
      </w:r>
    </w:p>
    <w:p w14:paraId="0E3D97A5">
      <w:pPr>
        <w:pStyle w:val="23"/>
      </w:pPr>
      <w:r>
        <w:t>users</w:t>
      </w:r>
    </w:p>
    <w:p w14:paraId="08E7873A">
      <w:pPr>
        <w:pStyle w:val="23"/>
      </w:pPr>
      <w:r>
        <w:t>password_reset_tokens</w:t>
      </w:r>
    </w:p>
    <w:p w14:paraId="1F18DD03">
      <w:pPr>
        <w:pStyle w:val="23"/>
      </w:pPr>
      <w:r>
        <w:t>personal_access_tokens</w:t>
      </w:r>
    </w:p>
    <w:p w14:paraId="6D0B8AD4">
      <w:pPr>
        <w:pStyle w:val="23"/>
      </w:pPr>
      <w:r>
        <w:t>migrations</w:t>
      </w:r>
    </w:p>
    <w:p w14:paraId="2D4D7840">
      <w:pPr>
        <w:pStyle w:val="4"/>
      </w:pPr>
      <w:r>
        <w:t>Coaching</w:t>
      </w:r>
    </w:p>
    <w:p w14:paraId="5ECB3C91">
      <w:pPr>
        <w:pStyle w:val="23"/>
      </w:pPr>
      <w:r>
        <w:t>coaches</w:t>
      </w:r>
    </w:p>
    <w:p w14:paraId="78D02227">
      <w:pPr>
        <w:pStyle w:val="23"/>
      </w:pPr>
      <w:r>
        <w:t>coach_availability</w:t>
      </w:r>
    </w:p>
    <w:p w14:paraId="6CA84A8E">
      <w:pPr>
        <w:pStyle w:val="23"/>
      </w:pPr>
      <w:r>
        <w:t>coaching_packages</w:t>
      </w:r>
    </w:p>
    <w:p w14:paraId="72361D74">
      <w:pPr>
        <w:pStyle w:val="23"/>
      </w:pPr>
      <w:r>
        <w:t>coaching_sessions</w:t>
      </w:r>
    </w:p>
    <w:p w14:paraId="66050507">
      <w:pPr>
        <w:pStyle w:val="23"/>
      </w:pPr>
      <w:r>
        <w:t>coach_payouts</w:t>
      </w:r>
    </w:p>
    <w:p w14:paraId="1ED89907">
      <w:pPr>
        <w:pStyle w:val="4"/>
      </w:pPr>
      <w:r>
        <w:t>Go</w:t>
      </w:r>
      <w:r>
        <w:rPr>
          <w:rFonts w:hint="default"/>
          <w:lang w:val="en-US"/>
        </w:rPr>
        <w:t>a</w:t>
      </w:r>
      <w:r>
        <w:t>ls</w:t>
      </w:r>
    </w:p>
    <w:p w14:paraId="1715557A">
      <w:pPr>
        <w:pStyle w:val="23"/>
      </w:pPr>
      <w:r>
        <w:t>goals</w:t>
      </w:r>
    </w:p>
    <w:p w14:paraId="5477A81C">
      <w:pPr>
        <w:pStyle w:val="4"/>
      </w:pPr>
      <w:r>
        <w:t>Payments</w:t>
      </w:r>
    </w:p>
    <w:p w14:paraId="6D773F77">
      <w:pPr>
        <w:pStyle w:val="23"/>
      </w:pPr>
      <w:r>
        <w:t>coin_packages</w:t>
      </w:r>
    </w:p>
    <w:p w14:paraId="7D773755">
      <w:pPr>
        <w:pStyle w:val="23"/>
      </w:pPr>
      <w:r>
        <w:t>payout_cycles</w:t>
      </w:r>
    </w:p>
    <w:p w14:paraId="470B0E60">
      <w:pPr>
        <w:pStyle w:val="4"/>
      </w:pPr>
      <w:r>
        <w:t>Com</w:t>
      </w:r>
      <w:r>
        <w:rPr>
          <w:rFonts w:hint="default"/>
          <w:lang w:val="en-US"/>
        </w:rPr>
        <w:t>m</w:t>
      </w:r>
      <w:r>
        <w:t>unication</w:t>
      </w:r>
    </w:p>
    <w:p w14:paraId="086719D2">
      <w:pPr>
        <w:pStyle w:val="23"/>
      </w:pPr>
      <w:r>
        <w:t>email_outbox</w:t>
      </w:r>
    </w:p>
    <w:p w14:paraId="265C21F9">
      <w:pPr>
        <w:pStyle w:val="23"/>
      </w:pPr>
      <w:r>
        <w:t>message_outbox</w:t>
      </w:r>
    </w:p>
    <w:p w14:paraId="6C4610FD">
      <w:pPr>
        <w:pStyle w:val="23"/>
      </w:pPr>
      <w:r>
        <w:t>connection_requests</w:t>
      </w:r>
    </w:p>
    <w:p w14:paraId="7EAC434F">
      <w:pPr>
        <w:pStyle w:val="4"/>
      </w:pPr>
      <w:r>
        <w:t>System</w:t>
      </w:r>
    </w:p>
    <w:p w14:paraId="6326B2EB">
      <w:pPr>
        <w:pStyle w:val="23"/>
      </w:pPr>
      <w:r>
        <w:t>cache</w:t>
      </w:r>
    </w:p>
    <w:p w14:paraId="6BFF6EC2">
      <w:pPr>
        <w:pStyle w:val="23"/>
      </w:pPr>
      <w:r>
        <w:t>cache_locks</w:t>
      </w:r>
    </w:p>
    <w:p w14:paraId="0692F55D">
      <w:pPr>
        <w:pStyle w:val="23"/>
      </w:pPr>
      <w:r>
        <w:t>jobs</w:t>
      </w:r>
    </w:p>
    <w:p w14:paraId="3259393E">
      <w:pPr>
        <w:pStyle w:val="23"/>
      </w:pPr>
      <w:r>
        <w:t>failed_jobs</w:t>
      </w:r>
    </w:p>
    <w:p w14:paraId="6A8111C4">
      <w:pPr>
        <w:pStyle w:val="3"/>
      </w:pPr>
      <w:r>
        <w:t>High-Level Relationship</w:t>
      </w:r>
    </w:p>
    <w:p w14:paraId="6CAEDB8E">
      <w:r>
        <w:t>Users -&gt; Coaches -&gt; Coaching Sessions -&gt; Goals -&gt; Notifications -&gt; Payments</w:t>
      </w:r>
    </w:p>
    <w:p w14:paraId="77FD45CB">
      <w:pPr>
        <w:pStyle w:val="3"/>
      </w:pPr>
      <w:r>
        <w:t>Detected Tables</w:t>
      </w:r>
    </w:p>
    <w:p w14:paraId="33BDCFD8">
      <w:pPr>
        <w:pStyle w:val="23"/>
      </w:pPr>
      <w:r>
        <w:t>cache</w:t>
      </w:r>
    </w:p>
    <w:p w14:paraId="01714D58">
      <w:pPr>
        <w:pStyle w:val="23"/>
      </w:pPr>
      <w:r>
        <w:t>cache_locks</w:t>
      </w:r>
    </w:p>
    <w:p w14:paraId="3933376C">
      <w:pPr>
        <w:pStyle w:val="23"/>
      </w:pPr>
      <w:r>
        <w:t>coaches</w:t>
      </w:r>
    </w:p>
    <w:p w14:paraId="29FBCFDC">
      <w:pPr>
        <w:pStyle w:val="23"/>
      </w:pPr>
      <w:r>
        <w:t>coaching_packages</w:t>
      </w:r>
    </w:p>
    <w:p w14:paraId="720EF321">
      <w:pPr>
        <w:pStyle w:val="23"/>
      </w:pPr>
      <w:r>
        <w:t>coaching_sessions</w:t>
      </w:r>
    </w:p>
    <w:p w14:paraId="63483B3D">
      <w:pPr>
        <w:pStyle w:val="23"/>
      </w:pPr>
      <w:r>
        <w:t>coach_availability</w:t>
      </w:r>
    </w:p>
    <w:p w14:paraId="03E21FD0">
      <w:pPr>
        <w:pStyle w:val="23"/>
      </w:pPr>
      <w:r>
        <w:t>coach_payouts</w:t>
      </w:r>
    </w:p>
    <w:p w14:paraId="7D0AFB8D">
      <w:pPr>
        <w:pStyle w:val="23"/>
      </w:pPr>
      <w:r>
        <w:t>coin_packages</w:t>
      </w:r>
    </w:p>
    <w:p w14:paraId="3A01A27E">
      <w:pPr>
        <w:pStyle w:val="23"/>
      </w:pPr>
      <w:r>
        <w:t>connection_requests</w:t>
      </w:r>
    </w:p>
    <w:p w14:paraId="15AD0820">
      <w:pPr>
        <w:pStyle w:val="23"/>
      </w:pPr>
      <w:r>
        <w:t>conversation_themes</w:t>
      </w:r>
    </w:p>
    <w:p w14:paraId="2C107020">
      <w:pPr>
        <w:pStyle w:val="23"/>
      </w:pPr>
      <w:r>
        <w:t>currency_settings</w:t>
      </w:r>
    </w:p>
    <w:p w14:paraId="22CAA3A6">
      <w:pPr>
        <w:pStyle w:val="23"/>
      </w:pPr>
      <w:r>
        <w:t>email_outbox</w:t>
      </w:r>
    </w:p>
    <w:p w14:paraId="1A7EB09D">
      <w:pPr>
        <w:pStyle w:val="23"/>
      </w:pPr>
      <w:r>
        <w:t>failed_jobs</w:t>
      </w:r>
    </w:p>
    <w:p w14:paraId="3172B3B4">
      <w:pPr>
        <w:pStyle w:val="23"/>
      </w:pPr>
      <w:r>
        <w:t>goals</w:t>
      </w:r>
    </w:p>
    <w:p w14:paraId="28C3AF6D">
      <w:pPr>
        <w:pStyle w:val="23"/>
      </w:pPr>
      <w:r>
        <w:t>guest_sessions</w:t>
      </w:r>
    </w:p>
    <w:p w14:paraId="2054AA67">
      <w:pPr>
        <w:pStyle w:val="23"/>
      </w:pPr>
      <w:r>
        <w:t>jobs</w:t>
      </w:r>
    </w:p>
    <w:p w14:paraId="7304FC7D">
      <w:pPr>
        <w:pStyle w:val="23"/>
      </w:pPr>
      <w:r>
        <w:t>message_outbox</w:t>
      </w:r>
    </w:p>
    <w:p w14:paraId="596C5946">
      <w:pPr>
        <w:pStyle w:val="23"/>
      </w:pPr>
      <w:r>
        <w:t>migrations</w:t>
      </w:r>
    </w:p>
    <w:p w14:paraId="3138BF90">
      <w:pPr>
        <w:pStyle w:val="23"/>
      </w:pPr>
      <w:r>
        <w:t>password_reset_tokens</w:t>
      </w:r>
    </w:p>
    <w:p w14:paraId="4B74CDE6">
      <w:pPr>
        <w:pStyle w:val="23"/>
      </w:pPr>
      <w:r>
        <w:t>payout_cycles</w:t>
      </w:r>
    </w:p>
    <w:p w14:paraId="1DB0948A">
      <w:pPr>
        <w:pStyle w:val="23"/>
      </w:pPr>
      <w:r>
        <w:t>pending_coach_applications</w:t>
      </w:r>
    </w:p>
    <w:p w14:paraId="175BF4BB">
      <w:pPr>
        <w:pStyle w:val="23"/>
      </w:pPr>
      <w:r>
        <w:t>personal_access_tokens</w:t>
      </w:r>
    </w:p>
    <w:p w14:paraId="6BF31B3D">
      <w:pPr>
        <w:pStyle w:val="23"/>
      </w:pPr>
      <w:r>
        <w:t>profiles</w:t>
      </w:r>
    </w:p>
    <w:p w14:paraId="5E06C0C0">
      <w:pPr>
        <w:pStyle w:val="23"/>
      </w:pPr>
      <w:r>
        <w:t>questions</w:t>
      </w:r>
    </w:p>
    <w:p w14:paraId="14E7724E">
      <w:pPr>
        <w:pStyle w:val="23"/>
      </w:pPr>
      <w:r>
        <w:t>question_options</w:t>
      </w:r>
    </w:p>
    <w:p w14:paraId="4890E70F">
      <w:pPr>
        <w:pStyle w:val="23"/>
      </w:pPr>
      <w:r>
        <w:t>resource_interactions</w:t>
      </w:r>
    </w:p>
    <w:p w14:paraId="44D94C73">
      <w:pPr>
        <w:pStyle w:val="23"/>
      </w:pPr>
      <w:r>
        <w:t>scheduled_notifications</w:t>
      </w:r>
    </w:p>
    <w:p w14:paraId="40E9FB84">
      <w:pPr>
        <w:pStyle w:val="23"/>
      </w:pPr>
      <w:r>
        <w:t>sessions</w:t>
      </w:r>
    </w:p>
    <w:p w14:paraId="35E6FB92">
      <w:pPr>
        <w:pStyle w:val="23"/>
      </w:pPr>
      <w:r>
        <w:t>session_locks</w:t>
      </w:r>
    </w:p>
    <w:p w14:paraId="441A81CA">
      <w:pPr>
        <w:pStyle w:val="23"/>
      </w:pPr>
      <w:r>
        <w:t>session_messages</w:t>
      </w:r>
    </w:p>
    <w:p w14:paraId="365AB74A">
      <w:pPr>
        <w:pStyle w:val="23"/>
      </w:pPr>
      <w:r>
        <w:t>session_participants</w:t>
      </w:r>
    </w:p>
    <w:p w14:paraId="4384CEED">
      <w:pPr>
        <w:pStyle w:val="23"/>
      </w:pPr>
      <w:r>
        <w:t>session_recordings</w:t>
      </w:r>
    </w:p>
    <w:p w14:paraId="378ED72D">
      <w:pPr>
        <w:pStyle w:val="23"/>
      </w:pPr>
      <w:r>
        <w:t>session_requests</w:t>
      </w:r>
    </w:p>
    <w:p w14:paraId="6797F507">
      <w:pPr>
        <w:pStyle w:val="23"/>
      </w:pPr>
      <w:r>
        <w:t>session_resources</w:t>
      </w:r>
    </w:p>
    <w:p w14:paraId="2E029BE9">
      <w:pPr>
        <w:pStyle w:val="23"/>
      </w:pPr>
      <w:r>
        <w:t>session_state_logs</w:t>
      </w:r>
    </w:p>
    <w:p w14:paraId="177695BB">
      <w:pPr>
        <w:pStyle w:val="23"/>
      </w:pPr>
      <w:r>
        <w:t>session_video_details</w:t>
      </w:r>
    </w:p>
    <w:p w14:paraId="172115AF">
      <w:pPr>
        <w:pStyle w:val="23"/>
      </w:pPr>
      <w:r>
        <w:t>system_capacity</w:t>
      </w:r>
    </w:p>
    <w:p w14:paraId="68183988">
      <w:pPr>
        <w:pStyle w:val="23"/>
      </w:pPr>
      <w:r>
        <w:t>token_grants</w:t>
      </w:r>
    </w:p>
    <w:p w14:paraId="6C0139A2">
      <w:pPr>
        <w:pStyle w:val="23"/>
      </w:pPr>
      <w:r>
        <w:t>transactions</w:t>
      </w:r>
    </w:p>
    <w:p w14:paraId="07327E6E">
      <w:pPr>
        <w:pStyle w:val="23"/>
      </w:pPr>
      <w:r>
        <w:t>users</w:t>
      </w:r>
    </w:p>
    <w:p w14:paraId="0E3A2F5B">
      <w:pPr>
        <w:pStyle w:val="23"/>
      </w:pPr>
      <w:r>
        <w:t>user_activity_logs</w:t>
      </w:r>
    </w:p>
    <w:p w14:paraId="7252BCEB">
      <w:pPr>
        <w:pStyle w:val="23"/>
      </w:pPr>
      <w:r>
        <w:t>user_behavioral_patterns</w:t>
      </w:r>
    </w:p>
    <w:p w14:paraId="7875B860">
      <w:pPr>
        <w:pStyle w:val="23"/>
      </w:pPr>
      <w:r>
        <w:t>user_goals</w:t>
      </w:r>
    </w:p>
    <w:p w14:paraId="02D8BCFE">
      <w:pPr>
        <w:pStyle w:val="23"/>
      </w:pPr>
      <w:r>
        <w:t>user_notifications</w:t>
      </w:r>
    </w:p>
    <w:p w14:paraId="07BC2B6B">
      <w:pPr>
        <w:pStyle w:val="23"/>
      </w:pPr>
      <w:r>
        <w:t>user_responses</w:t>
      </w:r>
    </w:p>
    <w:p w14:paraId="2EFC97A0">
      <w:pPr>
        <w:pStyle w:val="23"/>
      </w:pPr>
      <w:r>
        <w:t>user_roles</w:t>
      </w:r>
    </w:p>
    <w:p w14:paraId="01584152">
      <w:pPr>
        <w:pStyle w:val="23"/>
      </w:pPr>
      <w:r>
        <w:t>user_tasks</w:t>
      </w:r>
    </w:p>
    <w:p w14:paraId="1D1E2E87">
      <w:pPr>
        <w:pStyle w:val="23"/>
      </w:pPr>
      <w:r>
        <w:t>user_wallets</w:t>
      </w:r>
    </w:p>
    <w:p w14:paraId="21CA909D">
      <w:pPr>
        <w:pStyle w:val="23"/>
      </w:pPr>
      <w:r>
        <w:t>video_sessions</w:t>
      </w:r>
    </w:p>
    <w:p w14:paraId="3A63D043">
      <w:pPr>
        <w:pStyle w:val="23"/>
      </w:pPr>
      <w:r>
        <w:t>webhook_event_receipts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C43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117</Words>
  <Characters>1328</Characters>
  <Lines>0</Lines>
  <Paragraphs>0</Paragraphs>
  <TotalTime>4</TotalTime>
  <ScaleCrop>false</ScaleCrop>
  <LinksUpToDate>false</LinksUpToDate>
  <CharactersWithSpaces>1361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Php eweb</cp:lastModifiedBy>
  <dcterms:modified xsi:type="dcterms:W3CDTF">2026-07-15T07:54:17Z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eyJoZGlkIjoiNWI2MTM4YzAxOWFiODIzODlhNjlkM2FkN2Y0NWMyMzciLCJ1c2VySWQiOiI1NDk3NTc5NzU2MjEifQ==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7EDAB1C0EB5E43C481B3C2C845392972_12</vt:lpwstr>
  </property>
</Properties>
</file>